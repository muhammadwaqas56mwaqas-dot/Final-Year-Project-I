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A99BE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Project Proposal</w:t>
      </w:r>
    </w:p>
    <w:p w14:paraId="47AC7651">
      <w:pPr>
        <w:jc w:val="center"/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</w:pPr>
      <w:bookmarkStart w:id="0" w:name="_GoBack"/>
      <w:r>
        <w:rPr>
          <w:rFonts w:hint="default" w:asciiTheme="majorBidi" w:hAnsiTheme="majorBidi" w:cstheme="majorBidi"/>
          <w:b/>
          <w:bCs/>
          <w:sz w:val="36"/>
          <w:szCs w:val="36"/>
          <w:lang w:val="en-US"/>
        </w:rPr>
        <w:t>Online Shopping Web Application</w:t>
      </w:r>
    </w:p>
    <w:bookmarkEnd w:id="0"/>
    <w:p w14:paraId="3E43E69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drawing>
          <wp:inline distT="0" distB="0" distL="0" distR="0">
            <wp:extent cx="2578735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5543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9DD9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49415EC1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Submitted by</w:t>
      </w:r>
    </w:p>
    <w:p w14:paraId="6BDCF28B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Muhammad </w:t>
      </w:r>
      <w:r>
        <w:rPr>
          <w:rFonts w:hint="default" w:asciiTheme="majorBidi" w:hAnsiTheme="majorBidi" w:cstheme="majorBidi"/>
          <w:sz w:val="36"/>
          <w:szCs w:val="36"/>
          <w:lang w:val="en-US"/>
        </w:rPr>
        <w:t xml:space="preserve"> Waqas</w:t>
      </w:r>
      <w:r>
        <w:rPr>
          <w:rFonts w:asciiTheme="majorBidi" w:hAnsiTheme="majorBidi" w:cstheme="majorBidi"/>
          <w:sz w:val="36"/>
          <w:szCs w:val="36"/>
        </w:rPr>
        <w:t xml:space="preserve"> (S25BINFT7M0406</w:t>
      </w:r>
      <w:r>
        <w:rPr>
          <w:rFonts w:hint="default" w:asciiTheme="majorBidi" w:hAnsiTheme="majorBidi" w:cstheme="majorBidi"/>
          <w:sz w:val="36"/>
          <w:szCs w:val="36"/>
          <w:lang w:val="en-US"/>
        </w:rPr>
        <w:t>6</w:t>
      </w:r>
      <w:r>
        <w:rPr>
          <w:rFonts w:asciiTheme="majorBidi" w:hAnsiTheme="majorBidi" w:cstheme="majorBidi"/>
          <w:sz w:val="36"/>
          <w:szCs w:val="36"/>
        </w:rPr>
        <w:t>)</w:t>
      </w:r>
    </w:p>
    <w:p w14:paraId="1651B5EF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Submitted to</w:t>
      </w:r>
    </w:p>
    <w:p w14:paraId="1631C8F4">
      <w:pPr>
        <w:rPr>
          <w:rFonts w:hint="default" w:asciiTheme="majorBidi" w:hAnsiTheme="majorBidi" w:cstheme="majorBidi"/>
          <w:sz w:val="36"/>
          <w:szCs w:val="36"/>
          <w:lang w:val="en-US"/>
        </w:rPr>
      </w:pPr>
      <w:r>
        <w:rPr>
          <w:rFonts w:hint="default" w:asciiTheme="majorBidi" w:hAnsiTheme="majorBidi" w:cstheme="majorBidi"/>
          <w:sz w:val="36"/>
          <w:szCs w:val="36"/>
          <w:lang w:val="en-US"/>
        </w:rPr>
        <w:t>Dr Suleman Shah</w:t>
      </w:r>
    </w:p>
    <w:p w14:paraId="0EF6F928">
      <w:pPr>
        <w:rPr>
          <w:rFonts w:asciiTheme="majorBidi" w:hAnsiTheme="majorBidi" w:cstheme="majorBidi"/>
          <w:sz w:val="24"/>
          <w:szCs w:val="24"/>
        </w:rPr>
      </w:pPr>
    </w:p>
    <w:p w14:paraId="33C13612">
      <w:pPr>
        <w:rPr>
          <w:rFonts w:asciiTheme="majorBidi" w:hAnsiTheme="majorBidi" w:cstheme="majorBidi"/>
          <w:sz w:val="24"/>
          <w:szCs w:val="24"/>
        </w:rPr>
      </w:pPr>
    </w:p>
    <w:p w14:paraId="16440F6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4C0FCB7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14FD8766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</w:p>
    <w:p w14:paraId="5D400E7F"/>
    <w:p w14:paraId="37DB4641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TABLE OF CONTENTS</w:t>
      </w:r>
    </w:p>
    <w:p w14:paraId="7222FCFC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Executive Summary ...................................................... 01</w:t>
      </w:r>
    </w:p>
    <w:p w14:paraId="11B614ED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Introduction ................................................................ 02 </w:t>
      </w:r>
    </w:p>
    <w:p w14:paraId="6498E76D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2.1 Background of the Project .......................................... 02 </w:t>
      </w:r>
    </w:p>
    <w:p w14:paraId="03E20E7D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2.2 Problem Statement .................................................... 02 </w:t>
      </w:r>
    </w:p>
    <w:p w14:paraId="4350336D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2.3 Purpose of the Project ............................................... 03</w:t>
      </w:r>
    </w:p>
    <w:p w14:paraId="03C09EA1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Project Objectives ....................................................... 04 </w:t>
      </w:r>
    </w:p>
    <w:p w14:paraId="3A00403C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3.1 General Objective ..................................................... 04 </w:t>
      </w:r>
    </w:p>
    <w:p w14:paraId="76D1BB61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3.2 Specific Objectives .................................................... 04</w:t>
      </w:r>
    </w:p>
    <w:p w14:paraId="2A8D2D16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Scope of the Project ..................................................... 05</w:t>
      </w:r>
    </w:p>
    <w:p w14:paraId="07E20DDD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4.1 In Scope .................................................................. 05</w:t>
      </w:r>
    </w:p>
    <w:p w14:paraId="670E6FD2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4.2 Out of Scope ............................................................ 05</w:t>
      </w:r>
    </w:p>
    <w:p w14:paraId="2FE4C799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Literature Review ......................................................... 06</w:t>
      </w:r>
    </w:p>
    <w:p w14:paraId="0C4C6AA6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Key Features ................................................................ 07</w:t>
      </w:r>
    </w:p>
    <w:p w14:paraId="33FE4A2A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6.1 User Side Features ..................................................... 07</w:t>
      </w:r>
    </w:p>
    <w:p w14:paraId="76C9F92B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6.2 Admin Side Features ................................................... 08</w:t>
      </w:r>
    </w:p>
    <w:p w14:paraId="0DECBA56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System Design and Architecture ...................................... 09 </w:t>
      </w:r>
    </w:p>
    <w:p w14:paraId="38CB5952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7.1 System Architecture .................................................... 09 </w:t>
      </w:r>
    </w:p>
    <w:p w14:paraId="4BABC31F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7.2 UI/UX Design Approach ............................................... 09 </w:t>
      </w:r>
    </w:p>
    <w:p w14:paraId="3D68D67D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7.3 Database Design (Frontend Simulation) .......................... 10</w:t>
      </w:r>
    </w:p>
    <w:p w14:paraId="3D80C77B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Technologies Used ....................................................... 11 </w:t>
      </w:r>
    </w:p>
    <w:p w14:paraId="7199BD50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 Frontend Technologies ............................................... 11</w:t>
      </w:r>
    </w:p>
    <w:p w14:paraId="79F95A97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8.2 Libraries and Frameworks ........................................... 11</w:t>
      </w:r>
    </w:p>
    <w:p w14:paraId="3F7B00DB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Development Methodology ............................................. 12 </w:t>
      </w:r>
    </w:p>
    <w:p w14:paraId="6ADE803F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9.1 Methodology Adopted ................................................. 12 </w:t>
      </w:r>
    </w:p>
    <w:p w14:paraId="6E15433F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9.2 Development Phases ................................................... 12</w:t>
      </w:r>
    </w:p>
    <w:p w14:paraId="40C1B369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Project Timeline and Schedule ...................................... 13</w:t>
      </w:r>
    </w:p>
    <w:p w14:paraId="53032350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Expected Outcomes and Benefits .................................... 14 </w:t>
      </w:r>
    </w:p>
    <w:p w14:paraId="416B8461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11.1 Deliverables ........................................................... 14 </w:t>
      </w:r>
    </w:p>
    <w:p w14:paraId="620C8FCB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11.2 Learning Outcomes ................................................... 14</w:t>
      </w:r>
    </w:p>
    <w:p w14:paraId="16F557FC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Risks and Mitigation Strategies ..................................... 15</w:t>
      </w:r>
    </w:p>
    <w:p w14:paraId="5D3D0DFA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Testing and Evaluation ................................................ 16</w:t>
      </w:r>
    </w:p>
    <w:p w14:paraId="3E0F31E3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Conclusion and Future Enhancements ............................... 17 </w:t>
      </w:r>
    </w:p>
    <w:p w14:paraId="6FC625A9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14.1 Conclusion ............................................................. 17 </w:t>
      </w:r>
    </w:p>
    <w:p w14:paraId="0A4E08D7">
      <w:pPr>
        <w:pStyle w:val="2"/>
        <w:ind w:left="720"/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14.2 Future Recommendations ........................................... 17</w:t>
      </w:r>
    </w:p>
    <w:p w14:paraId="6EB5CB7D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References ................................................................ 18</w:t>
      </w:r>
    </w:p>
    <w:p w14:paraId="4F4C5AC4">
      <w:pPr>
        <w:pStyle w:val="2"/>
        <w:numPr>
          <w:ilvl w:val="0"/>
          <w:numId w:val="7"/>
        </w:numP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Appendices ................................................................ 19</w:t>
      </w:r>
    </w:p>
    <w:p w14:paraId="01BC5E23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E862F9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F85056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F6D3EC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79FBAA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</w:p>
    <w:p w14:paraId="78AA562A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25A292"/>
    <w:p w14:paraId="1E7D6535"/>
    <w:p w14:paraId="655B46AF"/>
    <w:p w14:paraId="797AEE84"/>
    <w:p w14:paraId="0A1148D5"/>
    <w:p w14:paraId="7B90913A"/>
    <w:p w14:paraId="18BC35F5"/>
    <w:p w14:paraId="0D3E3E82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1. Executive Summary</w:t>
      </w:r>
    </w:p>
    <w:p w14:paraId="27F0ACD6">
      <w:r>
        <w:t>Luxora is a modern, visually stunning, single-page luxury e-commerce website designed to deliver a premium shopping experience for high-end lifestyle and tech products. The platform features an elegant UI/UX, smooth animations, interactive elements like a Lucky Spin Wheel, dynamic cart system with fly-to-cart animation, real-time filtering, and a protected admin dashboard.</w:t>
      </w:r>
    </w:p>
    <w:p w14:paraId="57235CA4">
      <w:r>
        <w:t>This project demonstrates advanced frontend development skills, creative problem-solving, and the ability to build a complete, production-like digital storefront using modern web technologies. It serves as a comprehensive demonstration of full-stack frontend capabilities suitable for a final-year BS IT project.</w:t>
      </w:r>
    </w:p>
    <w:p w14:paraId="02A5E3B0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C7DD4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2. Introduction &amp; Background</w:t>
      </w:r>
    </w:p>
    <w:p w14:paraId="2D13EBE9">
      <w:r>
        <w:t>In today’s competitive e-commerce landscape, user experience and visual appeal are key differentiators. Luxury brands require sophisticated, fast, and immersive interfaces that reflect exclusivity and quality.</w:t>
      </w:r>
    </w:p>
    <w:p w14:paraId="704E1578">
      <w:r>
        <w:rPr>
          <w:b/>
          <w:bCs/>
        </w:rPr>
        <w:t>Luxora</w:t>
      </w:r>
      <w:r>
        <w:t xml:space="preserve"> is built as a </w:t>
      </w:r>
      <w:r>
        <w:rPr>
          <w:b/>
          <w:bCs/>
        </w:rPr>
        <w:t>high-fidelity prototype</w:t>
      </w:r>
      <w:r>
        <w:t xml:space="preserve"> of a luxury retail platform targeting tech gadgets, aesthetic accessories, and lifestyle products. The entire application is developed as a responsive, interactive Single Page Application (SPA) that works offline after initial load.</w:t>
      </w:r>
    </w:p>
    <w:p w14:paraId="7E9A95E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59BC2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3. Project Objectives</w:t>
      </w:r>
    </w:p>
    <w:p w14:paraId="39E5170D">
      <w:r>
        <w:rPr>
          <w:b/>
          <w:bCs/>
        </w:rPr>
        <w:t>Primary Objective:</w:t>
      </w:r>
      <w:r>
        <w:t xml:space="preserve"> To design and develop a fully functional, visually appealing luxury e-commerce web application that provides an engaging shopping experience.</w:t>
      </w:r>
    </w:p>
    <w:p w14:paraId="24B222B1">
      <w:r>
        <w:rPr>
          <w:b/>
          <w:bCs/>
        </w:rPr>
        <w:t>Specific Objectives:</w:t>
      </w:r>
    </w:p>
    <w:p w14:paraId="60E9B964">
      <w:pPr>
        <w:numPr>
          <w:ilvl w:val="0"/>
          <w:numId w:val="8"/>
        </w:numPr>
      </w:pPr>
      <w:r>
        <w:t>Deliver a premium, glassmorphic, and modern user interface.</w:t>
      </w:r>
    </w:p>
    <w:p w14:paraId="017A0A0C">
      <w:pPr>
        <w:numPr>
          <w:ilvl w:val="0"/>
          <w:numId w:val="8"/>
        </w:numPr>
      </w:pPr>
      <w:r>
        <w:t>Implement advanced frontend interactions and micro-animations.</w:t>
      </w:r>
    </w:p>
    <w:p w14:paraId="41E0243C">
      <w:pPr>
        <w:numPr>
          <w:ilvl w:val="0"/>
          <w:numId w:val="8"/>
        </w:numPr>
      </w:pPr>
      <w:r>
        <w:t>Create a complete shopping flow (browse → add to cart → checkout).</w:t>
      </w:r>
    </w:p>
    <w:p w14:paraId="4EDADC47">
      <w:pPr>
        <w:numPr>
          <w:ilvl w:val="0"/>
          <w:numId w:val="8"/>
        </w:numPr>
      </w:pPr>
      <w:r>
        <w:t>Build an interactive gamification feature (Lucky Spin Wheel).</w:t>
      </w:r>
    </w:p>
    <w:p w14:paraId="3D4163DD">
      <w:pPr>
        <w:numPr>
          <w:ilvl w:val="0"/>
          <w:numId w:val="8"/>
        </w:numPr>
      </w:pPr>
      <w:r>
        <w:t>Develop a basic admin panel for order management.</w:t>
      </w:r>
    </w:p>
    <w:p w14:paraId="10A0E77C">
      <w:pPr>
        <w:numPr>
          <w:ilvl w:val="0"/>
          <w:numId w:val="8"/>
        </w:numPr>
      </w:pPr>
      <w:r>
        <w:t>Generate downloadable digital receipts.</w:t>
      </w:r>
    </w:p>
    <w:p w14:paraId="07DD3D7E">
      <w:pPr>
        <w:numPr>
          <w:ilvl w:val="0"/>
          <w:numId w:val="8"/>
        </w:numPr>
      </w:pPr>
      <w:r>
        <w:t>Ensure full responsiveness across mobile and desktop devices.</w:t>
      </w:r>
    </w:p>
    <w:p w14:paraId="4D8CBC27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8FDD6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4. Scope of the Project</w:t>
      </w:r>
    </w:p>
    <w:p w14:paraId="5F05207C">
      <w:pPr>
        <w:rPr>
          <w:b/>
          <w:bCs/>
        </w:rPr>
      </w:pPr>
      <w:r>
        <w:rPr>
          <w:b/>
          <w:bCs/>
        </w:rPr>
        <w:t>In Scope:</w:t>
      </w:r>
    </w:p>
    <w:p w14:paraId="40F62D2C">
      <w:pPr>
        <w:numPr>
          <w:ilvl w:val="0"/>
          <w:numId w:val="9"/>
        </w:numPr>
      </w:pPr>
      <w:r>
        <w:t>Responsive product catalog with 100+ dynamic items.</w:t>
      </w:r>
    </w:p>
    <w:p w14:paraId="3F2FD29E">
      <w:pPr>
        <w:numPr>
          <w:ilvl w:val="0"/>
          <w:numId w:val="9"/>
        </w:numPr>
      </w:pPr>
      <w:r>
        <w:t>Advanced filtering, searching, and sorting.</w:t>
      </w:r>
    </w:p>
    <w:p w14:paraId="28AFC4E0">
      <w:pPr>
        <w:numPr>
          <w:ilvl w:val="0"/>
          <w:numId w:val="9"/>
        </w:numPr>
      </w:pPr>
      <w:r>
        <w:t>Shopping cart with fly-to-cart animation.</w:t>
      </w:r>
    </w:p>
    <w:p w14:paraId="7A20982B">
      <w:pPr>
        <w:numPr>
          <w:ilvl w:val="0"/>
          <w:numId w:val="9"/>
        </w:numPr>
      </w:pPr>
      <w:r>
        <w:t>Lucky Spin Wheel for discount rewards.</w:t>
      </w:r>
    </w:p>
    <w:p w14:paraId="4F7A9ECF">
      <w:pPr>
        <w:numPr>
          <w:ilvl w:val="0"/>
          <w:numId w:val="9"/>
        </w:numPr>
      </w:pPr>
      <w:r>
        <w:t>Notification center (Activity feed).</w:t>
      </w:r>
    </w:p>
    <w:p w14:paraId="2E2B4856">
      <w:pPr>
        <w:numPr>
          <w:ilvl w:val="0"/>
          <w:numId w:val="9"/>
        </w:numPr>
      </w:pPr>
      <w:r>
        <w:t>Order placement and digital receipt generation (PNG download).</w:t>
      </w:r>
    </w:p>
    <w:p w14:paraId="4D82DC9D">
      <w:pPr>
        <w:numPr>
          <w:ilvl w:val="0"/>
          <w:numId w:val="9"/>
        </w:numPr>
      </w:pPr>
      <w:r>
        <w:t>Protected Admin dashboard for viewing and managing orders.</w:t>
      </w:r>
    </w:p>
    <w:p w14:paraId="01FD69E2">
      <w:pPr>
        <w:numPr>
          <w:ilvl w:val="0"/>
          <w:numId w:val="9"/>
        </w:numPr>
      </w:pPr>
      <w:r>
        <w:t>Smooth scroll animations and modern UI components.</w:t>
      </w:r>
    </w:p>
    <w:p w14:paraId="7B512DB7">
      <w:r>
        <w:rPr>
          <w:b/>
          <w:bCs/>
        </w:rPr>
        <w:t>Out of Scope (for this phase):</w:t>
      </w:r>
    </w:p>
    <w:p w14:paraId="7453B618">
      <w:pPr>
        <w:numPr>
          <w:ilvl w:val="0"/>
          <w:numId w:val="10"/>
        </w:numPr>
      </w:pPr>
      <w:r>
        <w:t>Real backend/database (using in-memory JavaScript arrays).</w:t>
      </w:r>
    </w:p>
    <w:p w14:paraId="4A7DB738">
      <w:pPr>
        <w:numPr>
          <w:ilvl w:val="0"/>
          <w:numId w:val="10"/>
        </w:numPr>
      </w:pPr>
      <w:r>
        <w:t>Payment gateway integration.</w:t>
      </w:r>
    </w:p>
    <w:p w14:paraId="53EACCF7">
      <w:pPr>
        <w:numPr>
          <w:ilvl w:val="0"/>
          <w:numId w:val="10"/>
        </w:numPr>
      </w:pPr>
      <w:r>
        <w:t>User authentication (beyond simple admin password).</w:t>
      </w:r>
    </w:p>
    <w:p w14:paraId="589D90F3">
      <w:pPr>
        <w:numPr>
          <w:ilvl w:val="0"/>
          <w:numId w:val="10"/>
        </w:numPr>
      </w:pPr>
      <w:r>
        <w:t>Multi-vendor support.</w:t>
      </w:r>
    </w:p>
    <w:p w14:paraId="7359B6BE"/>
    <w:p w14:paraId="35387CDB"/>
    <w:p w14:paraId="42B2B8F6"/>
    <w:p w14:paraId="7398AB85"/>
    <w:p w14:paraId="671E1DEC"/>
    <w:p w14:paraId="7ABEA379"/>
    <w:p w14:paraId="4FBB2855"/>
    <w:p w14:paraId="5FF2B657"/>
    <w:p w14:paraId="1C7974D4"/>
    <w:p w14:paraId="27E34AC1"/>
    <w:p w14:paraId="00939A40"/>
    <w:p w14:paraId="1246CF18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5. Key Features</w:t>
      </w:r>
    </w:p>
    <w:p w14:paraId="487D4C31"/>
    <w:tbl>
      <w:tblPr>
        <w:tblStyle w:val="12"/>
        <w:tblW w:w="9055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6"/>
        <w:gridCol w:w="6759"/>
      </w:tblGrid>
      <w:tr w14:paraId="6E1B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CE1E80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Feature</w:t>
            </w:r>
          </w:p>
        </w:tc>
        <w:tc>
          <w:tcPr>
            <w:tcW w:w="671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751107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14:paraId="1593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E22D4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Product Grid</w:t>
            </w:r>
          </w:p>
        </w:tc>
        <w:tc>
          <w:tcPr>
            <w:tcW w:w="6714" w:type="dxa"/>
            <w:vAlign w:val="center"/>
          </w:tcPr>
          <w:p w14:paraId="13F0BD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Dynamic cards with hover effects and images from Unsplash</w:t>
            </w:r>
          </w:p>
        </w:tc>
      </w:tr>
      <w:tr w14:paraId="6059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8803B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Smart Filters</w:t>
            </w:r>
          </w:p>
        </w:tc>
        <w:tc>
          <w:tcPr>
            <w:tcW w:w="6714" w:type="dxa"/>
            <w:vAlign w:val="center"/>
          </w:tcPr>
          <w:p w14:paraId="3A04AC7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Search, price range, sort (low-high, new arrivals)</w:t>
            </w:r>
          </w:p>
        </w:tc>
      </w:tr>
      <w:tr w14:paraId="2B328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DC8D3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Checkout Flow</w:t>
            </w:r>
          </w:p>
        </w:tc>
        <w:tc>
          <w:tcPr>
            <w:tcW w:w="6714" w:type="dxa"/>
            <w:vAlign w:val="center"/>
          </w:tcPr>
          <w:p w14:paraId="7C21792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Customer details + Order placement</w:t>
            </w:r>
          </w:p>
        </w:tc>
      </w:tr>
      <w:tr w14:paraId="75E7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849A6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Lucky Spin Wheel</w:t>
            </w:r>
          </w:p>
        </w:tc>
        <w:tc>
          <w:tcPr>
            <w:tcW w:w="6714" w:type="dxa"/>
            <w:vAlign w:val="center"/>
          </w:tcPr>
          <w:p w14:paraId="7325382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Gamified discount system (5%, 10%, Free Delivery, etc.)</w:t>
            </w:r>
          </w:p>
        </w:tc>
      </w:tr>
      <w:tr w14:paraId="3EC0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92D2C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Notification Sidebar</w:t>
            </w:r>
          </w:p>
        </w:tc>
        <w:tc>
          <w:tcPr>
            <w:tcW w:w="6714" w:type="dxa"/>
            <w:vAlign w:val="center"/>
          </w:tcPr>
          <w:p w14:paraId="4EAC302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Real-time activity updates</w:t>
            </w:r>
          </w:p>
        </w:tc>
      </w:tr>
      <w:tr w14:paraId="0FE24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06147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Shopping Cart</w:t>
            </w:r>
          </w:p>
        </w:tc>
        <w:tc>
          <w:tcPr>
            <w:tcW w:w="6714" w:type="dxa"/>
            <w:vAlign w:val="center"/>
          </w:tcPr>
          <w:p w14:paraId="6C4AE2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Add/remove items, discount application, summary</w:t>
            </w:r>
          </w:p>
        </w:tc>
      </w:tr>
      <w:tr w14:paraId="7794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FA4BB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Admin Panel</w:t>
            </w:r>
          </w:p>
        </w:tc>
        <w:tc>
          <w:tcPr>
            <w:tcW w:w="6714" w:type="dxa"/>
            <w:vAlign w:val="center"/>
          </w:tcPr>
          <w:p w14:paraId="1E38795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Order history, search, mark as complete (Password: 1234)</w:t>
            </w:r>
          </w:p>
        </w:tc>
      </w:tr>
      <w:tr w14:paraId="79E5F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E0FA26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Digital Receipt</w:t>
            </w:r>
          </w:p>
        </w:tc>
        <w:tc>
          <w:tcPr>
            <w:tcW w:w="6714" w:type="dxa"/>
            <w:vAlign w:val="center"/>
          </w:tcPr>
          <w:p w14:paraId="7DE94AC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Auto-generated PNG receipt using html2canvas</w:t>
            </w:r>
          </w:p>
        </w:tc>
      </w:tr>
    </w:tbl>
    <w:p w14:paraId="2F3ACAD0"/>
    <w:p w14:paraId="20A5310F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6. Technologies Used</w:t>
      </w:r>
    </w:p>
    <w:p w14:paraId="54B4DB76">
      <w:pPr>
        <w:numPr>
          <w:ilvl w:val="0"/>
          <w:numId w:val="11"/>
        </w:numPr>
      </w:pPr>
      <w:r>
        <w:rPr>
          <w:b/>
          <w:bCs/>
        </w:rPr>
        <w:t>Frontend:</w:t>
      </w:r>
      <w:r>
        <w:t xml:space="preserve"> HTML5, CSS3, Tailwind CSS</w:t>
      </w:r>
    </w:p>
    <w:p w14:paraId="395425DE">
      <w:pPr>
        <w:numPr>
          <w:ilvl w:val="0"/>
          <w:numId w:val="11"/>
        </w:numPr>
      </w:pPr>
      <w:r>
        <w:rPr>
          <w:b/>
          <w:bCs/>
        </w:rPr>
        <w:t>JavaScript:</w:t>
      </w:r>
      <w:r>
        <w:t xml:space="preserve"> Vanilla JS (ES6+)</w:t>
      </w:r>
    </w:p>
    <w:p w14:paraId="6C3D93FB">
      <w:pPr>
        <w:numPr>
          <w:ilvl w:val="0"/>
          <w:numId w:val="11"/>
        </w:numPr>
      </w:pPr>
      <w:r>
        <w:rPr>
          <w:b/>
          <w:bCs/>
        </w:rPr>
        <w:t>Libraries:</w:t>
      </w:r>
    </w:p>
    <w:p w14:paraId="1162F853">
      <w:pPr>
        <w:numPr>
          <w:ilvl w:val="1"/>
          <w:numId w:val="11"/>
        </w:numPr>
      </w:pPr>
      <w:r>
        <w:t>Tailwind CSS (via CDN)</w:t>
      </w:r>
    </w:p>
    <w:p w14:paraId="1CDD509C">
      <w:pPr>
        <w:numPr>
          <w:ilvl w:val="1"/>
          <w:numId w:val="11"/>
        </w:numPr>
      </w:pPr>
      <w:r>
        <w:t>Font Awesome</w:t>
      </w:r>
    </w:p>
    <w:p w14:paraId="716A3CF2">
      <w:pPr>
        <w:numPr>
          <w:ilvl w:val="1"/>
          <w:numId w:val="11"/>
        </w:numPr>
      </w:pPr>
      <w:r>
        <w:t>Google Fonts (Plus Jakarta Sans)</w:t>
      </w:r>
    </w:p>
    <w:p w14:paraId="13B10CAC">
      <w:pPr>
        <w:numPr>
          <w:ilvl w:val="1"/>
          <w:numId w:val="11"/>
        </w:numPr>
      </w:pPr>
      <w:r>
        <w:t>html2canvas (for receipt generation)</w:t>
      </w:r>
    </w:p>
    <w:p w14:paraId="0A3FE699">
      <w:pPr>
        <w:numPr>
          <w:ilvl w:val="0"/>
          <w:numId w:val="11"/>
        </w:numPr>
      </w:pPr>
      <w:r>
        <w:rPr>
          <w:b/>
          <w:bCs/>
        </w:rPr>
        <w:t>Design Approach:</w:t>
      </w:r>
      <w:r>
        <w:t xml:space="preserve"> Glassmorphism, neumorphism elements, premium dark/light aesthetic, micro-interactions</w:t>
      </w:r>
    </w:p>
    <w:p w14:paraId="507E3354">
      <w:r>
        <w:rPr>
          <w:b/>
          <w:bCs/>
        </w:rPr>
        <w:t>No backend/framework</w:t>
      </w:r>
      <w:r>
        <w:t xml:space="preserve"> was used to keep the project lightweight and focused on core web technologies.</w:t>
      </w:r>
    </w:p>
    <w:p w14:paraId="1483FCC1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4266C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7. Development Methodology</w:t>
      </w:r>
    </w:p>
    <w:p w14:paraId="36C2BA74">
      <w:pPr>
        <w:numPr>
          <w:ilvl w:val="0"/>
          <w:numId w:val="12"/>
        </w:numPr>
      </w:pPr>
      <w:r>
        <w:rPr>
          <w:b/>
          <w:bCs/>
        </w:rPr>
        <w:t>Agile-inspired iterative development</w:t>
      </w:r>
    </w:p>
    <w:p w14:paraId="6777B6F9">
      <w:pPr>
        <w:numPr>
          <w:ilvl w:val="0"/>
          <w:numId w:val="12"/>
        </w:numPr>
      </w:pPr>
      <w:r>
        <w:t>Phase 1: UI/UX Design &amp; Layout</w:t>
      </w:r>
    </w:p>
    <w:p w14:paraId="76B36F8E">
      <w:pPr>
        <w:numPr>
          <w:ilvl w:val="0"/>
          <w:numId w:val="12"/>
        </w:numPr>
      </w:pPr>
      <w:r>
        <w:t>Phase 2: Product Catalog &amp; Filtering</w:t>
      </w:r>
    </w:p>
    <w:p w14:paraId="5CCB9983">
      <w:pPr>
        <w:numPr>
          <w:ilvl w:val="0"/>
          <w:numId w:val="12"/>
        </w:numPr>
      </w:pPr>
      <w:r>
        <w:t>Phase 3: Cart System + Animations</w:t>
      </w:r>
    </w:p>
    <w:p w14:paraId="09CD2B68">
      <w:pPr>
        <w:numPr>
          <w:ilvl w:val="0"/>
          <w:numId w:val="12"/>
        </w:numPr>
      </w:pPr>
      <w:r>
        <w:t>Phase 4: Spin Wheel &amp; Notifications</w:t>
      </w:r>
    </w:p>
    <w:p w14:paraId="1F06EF14">
      <w:pPr>
        <w:numPr>
          <w:ilvl w:val="0"/>
          <w:numId w:val="12"/>
        </w:numPr>
      </w:pPr>
      <w:r>
        <w:t>Phase 5: Admin Panel + Receipt System</w:t>
      </w:r>
    </w:p>
    <w:p w14:paraId="680E91E1">
      <w:pPr>
        <w:numPr>
          <w:ilvl w:val="0"/>
          <w:numId w:val="12"/>
        </w:numPr>
      </w:pPr>
      <w:r>
        <w:t>Phase 6: Testing &amp; Polish</w:t>
      </w:r>
    </w:p>
    <w:p w14:paraId="11FF46BF">
      <w:r>
        <w:rPr>
          <w:b/>
          <w:bCs/>
        </w:rPr>
        <w:t>Tools Used:</w:t>
      </w:r>
      <w:r>
        <w:t xml:space="preserve"> VS Code, Chrome DevTools, Git (recommended)</w:t>
      </w:r>
    </w:p>
    <w:p w14:paraId="4D761389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8. Project Timeline</w:t>
      </w:r>
    </w:p>
    <w:tbl>
      <w:tblPr>
        <w:tblStyle w:val="12"/>
        <w:tblW w:w="8710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8"/>
        <w:gridCol w:w="7542"/>
      </w:tblGrid>
      <w:tr w14:paraId="189ACC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799F1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37CB98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</w:tr>
      <w:tr w14:paraId="2D7E0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D3FEF">
            <w:pPr>
              <w:jc w:val="center"/>
            </w:pPr>
            <w:r>
              <w:t>1–2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A54A4">
            <w:pPr>
              <w:jc w:val="center"/>
            </w:pPr>
            <w:r>
              <w:t>Research, wireframing, and base layout</w:t>
            </w:r>
          </w:p>
        </w:tc>
      </w:tr>
      <w:tr w14:paraId="3AF78E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982A1">
            <w:pPr>
              <w:jc w:val="center"/>
            </w:pPr>
            <w:r>
              <w:t>3–5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5457C">
            <w:pPr>
              <w:jc w:val="center"/>
            </w:pPr>
            <w:r>
              <w:t>Product grid, filters, and responsiveness</w:t>
            </w:r>
          </w:p>
        </w:tc>
      </w:tr>
      <w:tr w14:paraId="59B8E4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55FDD">
            <w:pPr>
              <w:jc w:val="center"/>
            </w:pPr>
            <w:r>
              <w:t>6–8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B7F8C">
            <w:pPr>
              <w:jc w:val="center"/>
            </w:pPr>
            <w:r>
              <w:t>Cart system + advanced animations</w:t>
            </w:r>
          </w:p>
        </w:tc>
      </w:tr>
      <w:tr w14:paraId="5F1F5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9408D">
            <w:pPr>
              <w:jc w:val="center"/>
            </w:pPr>
            <w:r>
              <w:t>9–10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E1F30">
            <w:pPr>
              <w:jc w:val="center"/>
            </w:pPr>
            <w:r>
              <w:t>Spin Wheel + Notification system</w:t>
            </w:r>
          </w:p>
        </w:tc>
      </w:tr>
      <w:tr w14:paraId="6D8D01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9DD1C">
            <w:pPr>
              <w:jc w:val="center"/>
            </w:pPr>
            <w:r>
              <w:t>11–12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4577C">
            <w:pPr>
              <w:jc w:val="center"/>
            </w:pPr>
            <w:r>
              <w:t>Admin panel + Receipt generation</w:t>
            </w:r>
          </w:p>
        </w:tc>
      </w:tr>
      <w:tr w14:paraId="02636E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F299F">
            <w:pPr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6C9381">
            <w:pPr>
              <w:jc w:val="center"/>
            </w:pPr>
            <w:r>
              <w:t>Testing, bug fixing, performance optimization</w:t>
            </w:r>
          </w:p>
        </w:tc>
      </w:tr>
      <w:tr w14:paraId="31BE23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0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2507A">
            <w:pPr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562B0C">
            <w:pPr>
              <w:jc w:val="center"/>
            </w:pPr>
            <w:r>
              <w:t>Documentation &amp; Final Presentation</w:t>
            </w:r>
          </w:p>
        </w:tc>
      </w:tr>
    </w:tbl>
    <w:p w14:paraId="2FA8F724"/>
    <w:p w14:paraId="774D721A"/>
    <w:p w14:paraId="57D53558"/>
    <w:p w14:paraId="3E8F4A0E"/>
    <w:p w14:paraId="4642D30B"/>
    <w:p w14:paraId="2E11FDF6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9. Expected Outcomes &amp; Benefits</w:t>
      </w:r>
    </w:p>
    <w:p w14:paraId="0348A049">
      <w:pPr>
        <w:numPr>
          <w:ilvl w:val="0"/>
          <w:numId w:val="13"/>
        </w:numPr>
      </w:pPr>
      <w:r>
        <w:t xml:space="preserve">A </w:t>
      </w:r>
      <w:r>
        <w:rPr>
          <w:b/>
          <w:bCs/>
        </w:rPr>
        <w:t>portfolio-ready, high-quality project</w:t>
      </w:r>
      <w:r>
        <w:t xml:space="preserve"> showcasing modern web development skills.</w:t>
      </w:r>
    </w:p>
    <w:p w14:paraId="1439C2CD">
      <w:pPr>
        <w:numPr>
          <w:ilvl w:val="0"/>
          <w:numId w:val="13"/>
        </w:numPr>
      </w:pPr>
      <w:r>
        <w:t xml:space="preserve">Strong demonstration of </w:t>
      </w:r>
      <w:r>
        <w:rPr>
          <w:b/>
          <w:bCs/>
        </w:rPr>
        <w:t>UI/UX Design</w:t>
      </w:r>
      <w:r>
        <w:t xml:space="preserve">, </w:t>
      </w:r>
      <w:r>
        <w:rPr>
          <w:b/>
          <w:bCs/>
        </w:rPr>
        <w:t>JavaScript mastery</w:t>
      </w:r>
      <w:r>
        <w:t xml:space="preserve">, </w:t>
      </w:r>
      <w:r>
        <w:rPr>
          <w:b/>
          <w:bCs/>
        </w:rPr>
        <w:t>animation techniques</w:t>
      </w:r>
      <w:r>
        <w:t xml:space="preserve">, and </w:t>
      </w:r>
      <w:r>
        <w:rPr>
          <w:b/>
          <w:bCs/>
        </w:rPr>
        <w:t>system thinking</w:t>
      </w:r>
      <w:r>
        <w:t>.</w:t>
      </w:r>
    </w:p>
    <w:p w14:paraId="06F2E162">
      <w:pPr>
        <w:numPr>
          <w:ilvl w:val="0"/>
          <w:numId w:val="13"/>
        </w:numPr>
      </w:pPr>
      <w:r>
        <w:t>Ready-to-present demo for viva, job interviews, or freelance portfolio.</w:t>
      </w:r>
    </w:p>
    <w:p w14:paraId="2EBD2BD8">
      <w:pPr>
        <w:numPr>
          <w:ilvl w:val="0"/>
          <w:numId w:val="13"/>
        </w:numPr>
      </w:pPr>
      <w:r>
        <w:t>Foundation for future enhancement into a full-stack application (Next.js + Supabase/Firebase).</w:t>
      </w:r>
    </w:p>
    <w:p w14:paraId="2A47BCA3">
      <w:r>
        <w:rPr>
          <w:b/>
          <w:bCs/>
        </w:rPr>
        <w:t>Learning Outcomes:</w:t>
      </w:r>
    </w:p>
    <w:p w14:paraId="1D1C716A">
      <w:pPr>
        <w:numPr>
          <w:ilvl w:val="0"/>
          <w:numId w:val="14"/>
        </w:numPr>
      </w:pPr>
      <w:r>
        <w:t>Advanced DOM manipulation and state management</w:t>
      </w:r>
    </w:p>
    <w:p w14:paraId="6737ABD3">
      <w:pPr>
        <w:numPr>
          <w:ilvl w:val="0"/>
          <w:numId w:val="14"/>
        </w:numPr>
      </w:pPr>
      <w:r>
        <w:t>Performance optimization with animations</w:t>
      </w:r>
    </w:p>
    <w:p w14:paraId="5DC79FF5">
      <w:pPr>
        <w:numPr>
          <w:ilvl w:val="0"/>
          <w:numId w:val="14"/>
        </w:numPr>
      </w:pPr>
      <w:r>
        <w:t>Canvas API usage</w:t>
      </w:r>
    </w:p>
    <w:p w14:paraId="4E505FD5">
      <w:pPr>
        <w:numPr>
          <w:ilvl w:val="0"/>
          <w:numId w:val="14"/>
        </w:numPr>
      </w:pPr>
      <w:r>
        <w:t>Responsive design principles</w:t>
      </w:r>
    </w:p>
    <w:p w14:paraId="7C794272">
      <w:pPr>
        <w:numPr>
          <w:ilvl w:val="0"/>
          <w:numId w:val="14"/>
        </w:numPr>
      </w:pPr>
      <w:r>
        <w:t>Project structuring and documentation</w:t>
      </w:r>
    </w:p>
    <w:p w14:paraId="52F707F9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9BF56">
      <w:pPr>
        <w:pStyle w:val="2"/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/>
          <w:color w:val="000000" w:themeColor="text1"/>
          <w14:textFill>
            <w14:solidFill>
              <w14:schemeClr w14:val="tx1"/>
            </w14:solidFill>
          </w14:textFill>
        </w:rPr>
        <w:t>10. Risks &amp; Mitigation</w:t>
      </w:r>
    </w:p>
    <w:p w14:paraId="2D2E24F4">
      <w:pPr>
        <w:numPr>
          <w:ilvl w:val="0"/>
          <w:numId w:val="15"/>
        </w:numPr>
      </w:pPr>
      <w:r>
        <w:rPr>
          <w:b/>
          <w:bCs/>
        </w:rPr>
        <w:t>Risk:</w:t>
      </w:r>
      <w:r>
        <w:t xml:space="preserve"> Performance issues with 100+ products → </w:t>
      </w:r>
      <w:r>
        <w:rPr>
          <w:b/>
          <w:bCs/>
        </w:rPr>
        <w:t>Mitigation:</w:t>
      </w:r>
      <w:r>
        <w:t xml:space="preserve"> Efficient rendering and filtering logic.</w:t>
      </w:r>
    </w:p>
    <w:p w14:paraId="5E4C6EE5">
      <w:pPr>
        <w:numPr>
          <w:ilvl w:val="0"/>
          <w:numId w:val="15"/>
        </w:numPr>
      </w:pPr>
      <w:r>
        <w:rPr>
          <w:b/>
          <w:bCs/>
        </w:rPr>
        <w:t>Risk:</w:t>
      </w:r>
      <w:r>
        <w:t xml:space="preserve"> Browser compatibility → </w:t>
      </w:r>
      <w:r>
        <w:rPr>
          <w:b/>
          <w:bCs/>
        </w:rPr>
        <w:t>Mitigation:</w:t>
      </w:r>
      <w:r>
        <w:t xml:space="preserve"> Tested on latest Chrome, Edge, and Firefox.</w:t>
      </w:r>
    </w:p>
    <w:p w14:paraId="3AA72B83">
      <w:pPr>
        <w:numPr>
          <w:ilvl w:val="0"/>
          <w:numId w:val="15"/>
        </w:numPr>
      </w:pPr>
      <w:r>
        <w:rPr>
          <w:b/>
          <w:bCs/>
        </w:rPr>
        <w:t>Risk:</w:t>
      </w:r>
      <w:r>
        <w:t xml:space="preserve"> Limited backend functionality → </w:t>
      </w:r>
      <w:r>
        <w:rPr>
          <w:b/>
          <w:bCs/>
        </w:rPr>
        <w:t>Mitigation:</w:t>
      </w:r>
      <w:r>
        <w:t xml:space="preserve"> Clearly documented as frontend prototype with future backend roadmap.</w:t>
      </w:r>
    </w:p>
    <w:p w14:paraId="6FDB5868">
      <w:pPr>
        <w:rPr>
          <w:b/>
          <w:bCs/>
        </w:rPr>
      </w:pPr>
      <w:r>
        <w:rPr>
          <w:b/>
          <w:bCs/>
        </w:rPr>
        <w:t>14. Conclusion and Future Enhancements</w:t>
      </w:r>
    </w:p>
    <w:p w14:paraId="4CDB7DF3">
      <w:pPr>
        <w:rPr>
          <w:b/>
          <w:bCs/>
        </w:rPr>
      </w:pPr>
      <w:r>
        <w:rPr>
          <w:b/>
          <w:bCs/>
        </w:rPr>
        <w:t>14.1 Conclusion</w:t>
      </w:r>
    </w:p>
    <w:p w14:paraId="1B7BA9F9">
      <w:r>
        <w:t>Luxora is a luxury e-commerce website that I developed as my BS IT 7th semester project. It provides a beautiful and smooth shopping experience with features like add to cart animation, lucky spin wheel, and admin panel.</w:t>
      </w:r>
    </w:p>
    <w:p w14:paraId="72346F00">
      <w:r>
        <w:t>This project helped me improve my skills in web design, JavaScript, and frontend development. Overall, the project was successful and met its objectives.</w:t>
      </w:r>
    </w:p>
    <w:p w14:paraId="60934005">
      <w:pPr>
        <w:rPr>
          <w:b/>
          <w:bCs/>
        </w:rPr>
      </w:pPr>
      <w:r>
        <w:rPr>
          <w:b/>
          <w:bCs/>
        </w:rPr>
        <w:t>14.2 Future Recommendations</w:t>
      </w:r>
    </w:p>
    <w:p w14:paraId="0C0BE4C0">
      <w:r>
        <w:t>In the future, I plan to improve Luxora by adding:</w:t>
      </w:r>
    </w:p>
    <w:p w14:paraId="3F534090">
      <w:pPr>
        <w:numPr>
          <w:ilvl w:val="0"/>
          <w:numId w:val="16"/>
        </w:numPr>
      </w:pPr>
      <w:r>
        <w:t>Real user login system</w:t>
      </w:r>
    </w:p>
    <w:p w14:paraId="77E0B198">
      <w:pPr>
        <w:numPr>
          <w:ilvl w:val="0"/>
          <w:numId w:val="16"/>
        </w:numPr>
      </w:pPr>
      <w:r>
        <w:t>Backend and database connection</w:t>
      </w:r>
    </w:p>
    <w:p w14:paraId="020A19E5">
      <w:pPr>
        <w:numPr>
          <w:ilvl w:val="0"/>
          <w:numId w:val="16"/>
        </w:numPr>
      </w:pPr>
      <w:r>
        <w:t>Online payment options</w:t>
      </w:r>
    </w:p>
    <w:p w14:paraId="58901B77">
      <w:pPr>
        <w:numPr>
          <w:ilvl w:val="0"/>
          <w:numId w:val="16"/>
        </w:numPr>
      </w:pPr>
      <w:r>
        <w:t>Order tracking</w:t>
      </w:r>
    </w:p>
    <w:p w14:paraId="2B7A83B1">
      <w:pPr>
        <w:numPr>
          <w:ilvl w:val="0"/>
          <w:numId w:val="16"/>
        </w:numPr>
      </w:pPr>
      <w:r>
        <w:t>Product reviews</w:t>
      </w:r>
    </w:p>
    <w:p w14:paraId="161AF784">
      <w:pPr>
        <w:numPr>
          <w:ilvl w:val="0"/>
          <w:numId w:val="16"/>
        </w:numPr>
      </w:pPr>
      <w:r>
        <w:t>Mobile app version</w:t>
      </w:r>
    </w:p>
    <w:p w14:paraId="2396511B">
      <w:r>
        <w:t>These improvements will make Luxora a complete and real online store.</w:t>
      </w:r>
    </w:p>
    <w:p w14:paraId="58B23D97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1C051">
      <w:pPr>
        <w:rPr>
          <w:b/>
          <w:bCs/>
        </w:rPr>
      </w:pPr>
      <w:r>
        <w:rPr>
          <w:b/>
          <w:bCs/>
        </w:rPr>
        <w:t>15. References</w:t>
      </w:r>
    </w:p>
    <w:p w14:paraId="4D6FAC65">
      <w:pPr>
        <w:pStyle w:val="144"/>
        <w:numPr>
          <w:ilvl w:val="0"/>
          <w:numId w:val="17"/>
        </w:numPr>
      </w:pPr>
      <w:r>
        <w:t xml:space="preserve">Font Awesome Icons (Version 6.5.1) </w:t>
      </w:r>
    </w:p>
    <w:p w14:paraId="5035851E">
      <w:pPr>
        <w:pStyle w:val="144"/>
        <w:numPr>
          <w:ilvl w:val="0"/>
          <w:numId w:val="17"/>
        </w:numPr>
      </w:pPr>
      <w:r>
        <w:t xml:space="preserve">Google Fonts - Plus Jakarta Sans </w:t>
      </w:r>
    </w:p>
    <w:p w14:paraId="3040B55A">
      <w:pPr>
        <w:pStyle w:val="144"/>
        <w:numPr>
          <w:ilvl w:val="0"/>
          <w:numId w:val="17"/>
        </w:numPr>
      </w:pPr>
      <w:r>
        <w:t xml:space="preserve">html2canvas Library (Version 1.4.1) </w:t>
      </w:r>
    </w:p>
    <w:p w14:paraId="3D7A1549">
      <w:pPr>
        <w:pStyle w:val="144"/>
        <w:numPr>
          <w:ilvl w:val="0"/>
          <w:numId w:val="17"/>
        </w:numPr>
      </w:pPr>
      <w:r>
        <w:t xml:space="preserve">Unsplash - Free Stock Images </w:t>
      </w:r>
    </w:p>
    <w:p w14:paraId="0F8F7853">
      <w:pPr>
        <w:pStyle w:val="144"/>
        <w:numPr>
          <w:ilvl w:val="0"/>
          <w:numId w:val="17"/>
        </w:numPr>
      </w:pPr>
      <w:r>
        <w:t xml:space="preserve">W3Schools - HTML, CSS and JavaScript Tutorials </w:t>
      </w:r>
    </w:p>
    <w:p w14:paraId="3029AFD6">
      <w:pPr>
        <w:pStyle w:val="144"/>
        <w:numPr>
          <w:ilvl w:val="0"/>
          <w:numId w:val="17"/>
        </w:numPr>
      </w:pPr>
      <w:r>
        <w:t xml:space="preserve">MDN Web Docs - JavaScript Reference </w:t>
      </w: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B6900">
      <w:pPr>
        <w:rPr>
          <w:b/>
          <w:bCs/>
        </w:rPr>
      </w:pPr>
      <w:r>
        <w:rPr>
          <w:b/>
          <w:bCs/>
        </w:rPr>
        <w:t>16. Appendices</w:t>
      </w:r>
    </w:p>
    <w:p w14:paraId="0358470D">
      <w:r>
        <w:rPr>
          <w:b/>
          <w:bCs/>
        </w:rPr>
        <w:t>Appendix A:</w:t>
      </w:r>
      <w:r>
        <w:t xml:space="preserve"> Project Screenshots </w:t>
      </w:r>
    </w:p>
    <w:p w14:paraId="60E54D49">
      <w:r>
        <w:rPr>
          <w:b/>
          <w:bCs/>
        </w:rPr>
        <w:t>Appendix B:</w:t>
      </w:r>
      <w:r>
        <w:t xml:space="preserve"> Full Source Code </w:t>
      </w:r>
    </w:p>
    <w:p w14:paraId="4DB9D9C8">
      <w:r>
        <w:rPr>
          <w:b/>
          <w:bCs/>
        </w:rPr>
        <w:t>Appendix C:</w:t>
      </w:r>
      <w:r>
        <w:t xml:space="preserve"> Project Presentation </w:t>
      </w:r>
    </w:p>
    <w:p w14:paraId="4A08110C">
      <w:r>
        <w:rPr>
          <w:b/>
          <w:bCs/>
        </w:rPr>
        <w:t>Appendix D:</w:t>
      </w:r>
      <w:r>
        <w:t xml:space="preserve"> User Guide</w:t>
      </w:r>
    </w:p>
    <w:p w14:paraId="5D92B78C"/>
    <w:p w14:paraId="6777611D"/>
    <w:p w14:paraId="55317A38"/>
    <w:p w14:paraId="4CC9B2CE"/>
    <w:p w14:paraId="20AC3B4F"/>
    <w:p w14:paraId="6DB56A66">
      <w:pPr>
        <w:rPr>
          <w:rFonts w:asciiTheme="majorBidi" w:hAnsiTheme="majorBidi" w:cstheme="majorBidi"/>
          <w:sz w:val="32"/>
          <w:szCs w:val="32"/>
        </w:rPr>
      </w:pPr>
    </w:p>
    <w:p w14:paraId="4C649D13">
      <w:pPr>
        <w:rPr>
          <w:rFonts w:asciiTheme="majorBidi" w:hAnsiTheme="majorBidi" w:cstheme="majorBidi"/>
          <w:sz w:val="32"/>
          <w:szCs w:val="32"/>
        </w:rPr>
      </w:pPr>
    </w:p>
    <w:p w14:paraId="28626E85">
      <w:pPr>
        <w:rPr>
          <w:rFonts w:asciiTheme="majorBidi" w:hAnsiTheme="majorBidi" w:cstheme="majorBidi"/>
          <w:sz w:val="32"/>
          <w:szCs w:val="32"/>
        </w:rPr>
      </w:pPr>
    </w:p>
    <w:p w14:paraId="420AE5AA">
      <w:pPr>
        <w:rPr>
          <w:rFonts w:asciiTheme="majorBidi" w:hAnsiTheme="majorBidi" w:cstheme="majorBidi"/>
          <w:sz w:val="32"/>
          <w:szCs w:val="32"/>
        </w:rPr>
      </w:pPr>
    </w:p>
    <w:p w14:paraId="6B5F37F7">
      <w:pPr>
        <w:rPr>
          <w:rFonts w:asciiTheme="majorBidi" w:hAnsiTheme="majorBidi" w:cstheme="majorBidi"/>
          <w:sz w:val="32"/>
          <w:szCs w:val="32"/>
        </w:rPr>
      </w:pPr>
    </w:p>
    <w:p w14:paraId="07457560">
      <w:pPr>
        <w:rPr>
          <w:rFonts w:asciiTheme="majorBidi" w:hAnsiTheme="majorBidi" w:cstheme="majorBidi"/>
          <w:sz w:val="32"/>
          <w:szCs w:val="32"/>
        </w:rPr>
      </w:pPr>
    </w:p>
    <w:p w14:paraId="42A337E9">
      <w:pPr>
        <w:rPr>
          <w:rFonts w:asciiTheme="majorBidi" w:hAnsiTheme="majorBidi" w:cstheme="majorBidi"/>
          <w:sz w:val="32"/>
          <w:szCs w:val="32"/>
        </w:rPr>
      </w:pPr>
    </w:p>
    <w:p w14:paraId="4DFD5656">
      <w:pPr>
        <w:rPr>
          <w:rFonts w:asciiTheme="majorBidi" w:hAnsiTheme="majorBidi" w:cstheme="majorBidi"/>
          <w:sz w:val="32"/>
          <w:szCs w:val="32"/>
        </w:rPr>
      </w:pPr>
    </w:p>
    <w:p w14:paraId="353716C8">
      <w:pPr>
        <w:rPr>
          <w:rFonts w:asciiTheme="majorBidi" w:hAnsiTheme="majorBidi" w:cstheme="majorBidi"/>
          <w:sz w:val="32"/>
          <w:szCs w:val="32"/>
        </w:rPr>
      </w:pPr>
    </w:p>
    <w:p w14:paraId="32E82358">
      <w:pPr>
        <w:rPr>
          <w:rFonts w:asciiTheme="majorBidi" w:hAnsiTheme="majorBidi" w:cstheme="majorBidi"/>
          <w:sz w:val="32"/>
          <w:szCs w:val="32"/>
        </w:rPr>
      </w:pPr>
    </w:p>
    <w:p w14:paraId="45DE3038">
      <w:pPr>
        <w:rPr>
          <w:rFonts w:asciiTheme="majorBidi" w:hAnsiTheme="majorBidi" w:cstheme="majorBidi"/>
          <w:sz w:val="32"/>
          <w:szCs w:val="32"/>
        </w:rPr>
      </w:pPr>
    </w:p>
    <w:p w14:paraId="4E224FE6">
      <w:pPr>
        <w:rPr>
          <w:rFonts w:asciiTheme="majorBidi" w:hAnsiTheme="majorBidi" w:cstheme="majorBidi"/>
          <w:sz w:val="32"/>
          <w:szCs w:val="32"/>
        </w:rPr>
      </w:pPr>
    </w:p>
    <w:p w14:paraId="232D3EFB">
      <w:pPr>
        <w:rPr>
          <w:rFonts w:asciiTheme="majorBidi" w:hAnsiTheme="majorBidi" w:cstheme="majorBidi"/>
          <w:sz w:val="32"/>
          <w:szCs w:val="32"/>
        </w:rPr>
      </w:pPr>
    </w:p>
    <w:p w14:paraId="3F1F7A75">
      <w:pPr>
        <w:rPr>
          <w:rFonts w:asciiTheme="majorBidi" w:hAnsiTheme="majorBidi" w:cstheme="majorBidi"/>
          <w:sz w:val="32"/>
          <w:szCs w:val="32"/>
        </w:rPr>
      </w:pPr>
    </w:p>
    <w:p w14:paraId="746505A3"/>
    <w:p w14:paraId="5CE528CA">
      <w:r>
        <w:br w:type="page"/>
      </w: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Old English Text MT">
    <w:altName w:val="Segoe Print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9208168"/>
      <w:docPartObj>
        <w:docPartGallery w:val="autotext"/>
      </w:docPartObj>
    </w:sdtPr>
    <w:sdtContent>
      <w:p w14:paraId="30971691">
        <w:pPr>
          <w:pStyle w:val="18"/>
          <w:jc w:val="center"/>
        </w:pPr>
        <w:r>
          <mc:AlternateContent>
            <mc:Choice Requires="wps">
              <w:drawing>
                <wp:inline distT="0" distB="0" distL="0" distR="0">
                  <wp:extent cx="5467350" cy="45085"/>
                  <wp:effectExtent l="9525" t="9525" r="0" b="2540"/>
                  <wp:docPr id="1282399554" name="Flowchart: Decision 1" descr="Light horizontal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Flowchart: Decision 1" o:spid="_x0000_s1026" o:spt="110" alt="Light horizontal" type="#_x0000_t110" style="flip:y;height:3.55pt;width:430.5pt;" fillcolor="#000000" filled="t" stroked="f" coordsize="21600,21600" o:gfxdata="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Y97IctQAAAADAQAADwAA&#10;AAAAAAABACAAAAAiAAAAZHJzL2Rvd25yZXYueG1sUEsBAhQAFAAAAAgAh07iQLML8QFTAgAAtgQA&#10;AA4AAAAAAAAAAQAgAAAAIwEAAGRycy9lMm9Eb2MueG1sUEsFBgAAAAAGAAYAWQEAAOgFAAAAAA==&#10;">
                  <v:fill type="pattern" on="t" color2="#FFFFFF" o:title="Light Horizontal" focussize="0,0" r:id="rId1"/>
                  <v:stroke on="f"/>
                  <v:imagedata o:title=""/>
                  <o:lock v:ext="edit" aspectratio="f"/>
                  <w10:wrap type="none"/>
                  <w10:anchorlock/>
                </v:shape>
              </w:pict>
            </mc:Fallback>
          </mc:AlternateContent>
        </w:r>
      </w:p>
      <w:p w14:paraId="2F499477">
        <w:pPr>
          <w:pStyle w:val="18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C0D416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9F66397"/>
    <w:multiLevelType w:val="multilevel"/>
    <w:tmpl w:val="09F663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E074FE4"/>
    <w:multiLevelType w:val="multilevel"/>
    <w:tmpl w:val="0E074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639223F"/>
    <w:multiLevelType w:val="multilevel"/>
    <w:tmpl w:val="263922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329946FC"/>
    <w:multiLevelType w:val="multilevel"/>
    <w:tmpl w:val="329946FC"/>
    <w:lvl w:ilvl="0" w:tentative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A4E7BC1"/>
    <w:multiLevelType w:val="multilevel"/>
    <w:tmpl w:val="3A4E7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4C21186"/>
    <w:multiLevelType w:val="multilevel"/>
    <w:tmpl w:val="44C211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0962ED"/>
    <w:multiLevelType w:val="multilevel"/>
    <w:tmpl w:val="47096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8D133A1"/>
    <w:multiLevelType w:val="multilevel"/>
    <w:tmpl w:val="48D13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CF86A59"/>
    <w:multiLevelType w:val="multilevel"/>
    <w:tmpl w:val="5CF86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42956D2"/>
    <w:multiLevelType w:val="multilevel"/>
    <w:tmpl w:val="64295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28E0774"/>
    <w:multiLevelType w:val="multilevel"/>
    <w:tmpl w:val="728E0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11"/>
  </w:num>
  <w:num w:numId="9">
    <w:abstractNumId w:val="12"/>
  </w:num>
  <w:num w:numId="10">
    <w:abstractNumId w:val="7"/>
  </w:num>
  <w:num w:numId="11">
    <w:abstractNumId w:val="16"/>
  </w:num>
  <w:num w:numId="12">
    <w:abstractNumId w:val="15"/>
  </w:num>
  <w:num w:numId="13">
    <w:abstractNumId w:val="10"/>
  </w:num>
  <w:num w:numId="14">
    <w:abstractNumId w:val="6"/>
  </w:num>
  <w:num w:numId="15">
    <w:abstractNumId w:val="13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0A9D"/>
    <w:rsid w:val="00103EA9"/>
    <w:rsid w:val="0015074B"/>
    <w:rsid w:val="00186A6C"/>
    <w:rsid w:val="00211F4F"/>
    <w:rsid w:val="00277DDF"/>
    <w:rsid w:val="0029639D"/>
    <w:rsid w:val="002A038A"/>
    <w:rsid w:val="002C27B5"/>
    <w:rsid w:val="002C2A19"/>
    <w:rsid w:val="00300711"/>
    <w:rsid w:val="00323240"/>
    <w:rsid w:val="00326F90"/>
    <w:rsid w:val="00386C28"/>
    <w:rsid w:val="0043001A"/>
    <w:rsid w:val="00672BAC"/>
    <w:rsid w:val="007272A0"/>
    <w:rsid w:val="00773560"/>
    <w:rsid w:val="007F60F9"/>
    <w:rsid w:val="008E7BBD"/>
    <w:rsid w:val="009C26C3"/>
    <w:rsid w:val="009E1C78"/>
    <w:rsid w:val="00A227B7"/>
    <w:rsid w:val="00AA1D8D"/>
    <w:rsid w:val="00AD4B01"/>
    <w:rsid w:val="00B12CA5"/>
    <w:rsid w:val="00B47730"/>
    <w:rsid w:val="00C14657"/>
    <w:rsid w:val="00C351E8"/>
    <w:rsid w:val="00C5531B"/>
    <w:rsid w:val="00CB0664"/>
    <w:rsid w:val="00CF03D3"/>
    <w:rsid w:val="00D72EBD"/>
    <w:rsid w:val="00E3640F"/>
    <w:rsid w:val="00E67CB6"/>
    <w:rsid w:val="00EE19A9"/>
    <w:rsid w:val="00FB5647"/>
    <w:rsid w:val="00FC693F"/>
    <w:rsid w:val="71AA0764"/>
    <w:rsid w:val="74ED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1032</Words>
  <Characters>7995</Characters>
  <Lines>64</Lines>
  <Paragraphs>18</Paragraphs>
  <TotalTime>4</TotalTime>
  <ScaleCrop>false</ScaleCrop>
  <LinksUpToDate>false</LinksUpToDate>
  <CharactersWithSpaces>8885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2026-05-17T09:15:00Z</dcterms:created>
  <dc:creator>python-docx</dc:creator>
  <dc:description>generated by python-docx</dc:description>
  <cp:lastModifiedBy>Ls Studio</cp:lastModifiedBy>
  <dcterms:modified xsi:type="dcterms:W3CDTF">2026-06-09T19:39:58Z</dcterms:modified>
  <dc:title>The Islamia University of Bahawalpur             E-Commerce Web Application — Project Proposal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eyJoZGlkIjoiZmExNjFmMWVlNTZjNzMxMTRlZDJjZGIwZjA0ZDFlZjgifQ==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FB95AA07A2574517A63F9A79D6BD6D5A_12</vt:lpwstr>
  </property>
</Properties>
</file>